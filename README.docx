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4B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312" w:afterLines="100" w:line="240" w:lineRule="auto"/>
        <w:ind w:left="0" w:leftChars="0" w:right="0" w:rightChars="0" w:firstLine="0" w:firstLineChars="0"/>
        <w:jc w:val="both"/>
        <w:textAlignment w:val="auto"/>
        <w:outlineLvl w:val="9"/>
      </w:pPr>
      <w:r>
        <w:pict>
          <v:shape id="_x0000_s1026" o:spid="_x0000_s1026" o:spt="202" type="#_x0000_t202" style="position:absolute;left:0pt;margin-left:-281.7pt;margin-top:114.95pt;height:194.95pt;width:424.3pt;z-index:251660288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5795D926">
                  <w:pPr>
                    <w:jc w:val="right"/>
                    <w:rPr>
                      <w:rFonts w:hint="eastAsia"/>
                      <w:color w:val="800080"/>
                      <w:sz w:val="80"/>
                      <w:lang w:val="zh-CN"/>
                    </w:rPr>
                  </w:pPr>
                  <w:r>
                    <w:rPr>
                      <w:rFonts w:hint="eastAsia"/>
                      <w:color w:val="800080"/>
                      <w:sz w:val="80"/>
                      <w:lang w:val="zh-CN"/>
                    </w:rPr>
                    <w:t>Meal Builder System Using Builder Design Pattern</w:t>
                  </w:r>
                </w:p>
              </w:txbxContent>
            </v:textbox>
          </v:shape>
        </w:pict>
      </w:r>
      <w:r>
        <w:rPr>
          <w:rFonts w:hint="eastAsia" w:eastAsia="SimSun"/>
          <w:lang w:eastAsia="zh-CN"/>
        </w:rPr>
        <w:pict>
          <v:shape id="_x0000_s1027" o:spid="_x0000_s1027" o:spt="75" type="#_x0000_t75" style="position:absolute;left:0pt;height:792.95pt;width:612.45pt;mso-position-horizontal:left;mso-position-horizontal-relative:page;mso-position-vertical:top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7" o:title="未标题-2"/>
            <o:lock v:ext="edit" grouping="f" rotation="f" text="f" aspectratio="t"/>
          </v:shape>
        </w:pict>
      </w:r>
      <w:r>
        <w:pict>
          <v:rect id="_x0000_s1028" o:spid="_x0000_s1028" o:spt="1" style="position:absolute;left:0pt;margin-left:8.35pt;margin-top:-2.35pt;height:70.4pt;width:337.9pt;mso-wrap-distance-bottom:0pt;mso-wrap-distance-left:9pt;mso-wrap-distance-right:9pt;mso-wrap-distance-top:0pt;mso-wrap-style:none;z-index:251661312;mso-width-relative:page;mso-height-relative:page;" fillcolor="#FFFF00" filled="t" stroked="t" coordsize="21600,21600">
            <v:path/>
            <v:fill on="t" color2="#FFFFFF" focussize="0,0"/>
            <v:stroke color="#000000" joinstyle="miter"/>
            <v:imagedata o:title=""/>
            <o:lock v:ext="edit" aspectratio="f"/>
            <v:textbox style="mso-fit-shape-to-text:t;">
              <w:txbxContent>
                <w:p w14:paraId="16C3F5D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312" w:afterLines="10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default"/>
                      <w:color w:val="800080"/>
                      <w:sz w:val="56"/>
                      <w:szCs w:val="52"/>
                      <w:lang w:val="en-US" w:eastAsia="zh-CN"/>
                    </w:rPr>
                  </w:pPr>
                  <w:bookmarkStart w:id="0" w:name="_Company#582980264"/>
                  <w:r>
                    <w:rPr>
                      <w:rFonts w:hint="default"/>
                      <w:color w:val="800080"/>
                      <w:sz w:val="56"/>
                      <w:szCs w:val="52"/>
                      <w:lang w:val="en-US" w:eastAsia="zh-CN"/>
                    </w:rPr>
                    <w:t xml:space="preserve"> </w:t>
                  </w:r>
                  <w:bookmarkEnd w:id="0"/>
                  <w:r>
                    <w:rPr>
                      <w:rFonts w:hint="default"/>
                      <w:color w:val="800080"/>
                      <w:sz w:val="56"/>
                      <w:szCs w:val="52"/>
                      <w:lang w:val="en-US" w:eastAsia="zh-CN"/>
                    </w:rPr>
                    <w:t>Pattern programming</w:t>
                  </w:r>
                </w:p>
                <w:p w14:paraId="2D6F5E3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312" w:afterLines="10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default"/>
                      <w:color w:val="800080"/>
                      <w:sz w:val="56"/>
                      <w:szCs w:val="52"/>
                      <w:lang w:val="en-US" w:eastAsia="zh-CN"/>
                    </w:rPr>
                  </w:pPr>
                  <w:r>
                    <w:rPr>
                      <w:rFonts w:hint="default"/>
                      <w:color w:val="800080"/>
                      <w:sz w:val="56"/>
                      <w:szCs w:val="52"/>
                      <w:lang w:val="en-US" w:eastAsia="zh-CN"/>
                    </w:rPr>
                    <w:t>README</w:t>
                  </w:r>
                </w:p>
              </w:txbxContent>
            </v:textbox>
            <w10:wrap type="square"/>
          </v:rect>
        </w:pict>
      </w:r>
    </w:p>
    <w:p w14:paraId="4B83F9DF">
      <w:pPr>
        <w:pStyle w:val="2"/>
        <w:sectPr>
          <w:headerReference r:id="rId5" w:type="default"/>
          <w:pgSz w:w="12240" w:h="15840"/>
          <w:pgMar w:top="720" w:right="720" w:bottom="720" w:left="720" w:header="720" w:footer="720" w:gutter="0"/>
          <w:pgBorders>
            <w:top w:val="dotted" w:color="auto" w:sz="4" w:space="1"/>
            <w:left w:val="dotted" w:color="auto" w:sz="4" w:space="4"/>
            <w:bottom w:val="dotted" w:color="auto" w:sz="4" w:space="1"/>
            <w:right w:val="dotted" w:color="auto" w:sz="4" w:space="4"/>
          </w:pgBorders>
          <w:cols w:space="720" w:num="1"/>
          <w:docGrid w:linePitch="360" w:charSpace="0"/>
        </w:sectPr>
      </w:pPr>
    </w:p>
    <w:p w14:paraId="366A2EBA"/>
    <w:p w14:paraId="7624B874">
      <w:pPr>
        <w:pStyle w:val="2"/>
        <w:rPr>
          <w:color w:val="604A7B" w:themeColor="accent4" w:themeShade="BF"/>
        </w:rPr>
      </w:pPr>
      <w:r>
        <w:rPr>
          <w:color w:val="604A7B" w:themeColor="accent4" w:themeShade="BF"/>
        </w:rPr>
        <w:t>Project Description</w:t>
      </w:r>
    </w:p>
    <w:p w14:paraId="503E2760">
      <w:r>
        <w:t>This project demonstrates the implementation of the Builder Design Pattern in Java using a simple Meal example.</w:t>
      </w:r>
      <w:r>
        <w:br w:type="textWrapping"/>
      </w:r>
      <w:r>
        <w:t>The Builder Pattern is used to construct complex objects step by step in a clean and readable way without using complex constructors.</w:t>
      </w:r>
      <w:r>
        <w:br w:type="textWrapping"/>
      </w:r>
      <w:r>
        <w:t>In this project, a Meal object is created with different components such as main dish, drink, and side.</w:t>
      </w:r>
      <w:r>
        <w:br w:type="textWrapping"/>
      </w:r>
      <w:r>
        <w:t>The design follows an immutable-style class, where the final object cannot be modified after creation.</w:t>
      </w:r>
    </w:p>
    <w:p w14:paraId="752B81BE">
      <w:pPr>
        <w:pStyle w:val="2"/>
        <w:rPr>
          <w:color w:val="604A7B" w:themeColor="accent4" w:themeShade="BF"/>
        </w:rPr>
      </w:pPr>
      <w:r>
        <w:rPr>
          <w:color w:val="604A7B" w:themeColor="accent4" w:themeShade="BF"/>
        </w:rPr>
        <w:t>Project Objectives</w:t>
      </w:r>
    </w:p>
    <w:p w14:paraId="3D73A40D">
      <w:r>
        <w:t>• Apply the Builder Design Pattern in Java.</w:t>
      </w:r>
      <w:r>
        <w:br w:type="textWrapping"/>
      </w:r>
      <w:r>
        <w:t>• Build objects in a flexible and readable way.</w:t>
      </w:r>
      <w:r>
        <w:br w:type="textWrapping"/>
      </w:r>
      <w:r>
        <w:t>• Avoid complex constructors with many parameters.</w:t>
      </w:r>
      <w:r>
        <w:br w:type="textWrapping"/>
      </w:r>
      <w:r>
        <w:t>• Implement an immutable-style object structure.</w:t>
      </w:r>
      <w:r>
        <w:br w:type="textWrapping"/>
      </w:r>
      <w:r>
        <w:t>• Improve code maintainability and clarity.</w:t>
      </w:r>
    </w:p>
    <w:p w14:paraId="415D1B06">
      <w:pPr>
        <w:pStyle w:val="2"/>
        <w:rPr>
          <w:color w:val="604A7B" w:themeColor="accent4" w:themeShade="BF"/>
        </w:rPr>
      </w:pPr>
      <w:r>
        <w:rPr>
          <w:color w:val="604A7B" w:themeColor="accent4" w:themeShade="BF"/>
        </w:rPr>
        <w:t>Design Pattern Used</w:t>
      </w:r>
    </w:p>
    <w:p w14:paraId="4A842BD8">
      <w:r>
        <w:t>Builder Pattern</w:t>
      </w:r>
    </w:p>
    <w:p w14:paraId="244CBD58">
      <w:pPr>
        <w:pStyle w:val="2"/>
        <w:rPr>
          <w:color w:val="604A7B" w:themeColor="accent4" w:themeShade="BF"/>
        </w:rPr>
      </w:pPr>
      <w:r>
        <w:rPr>
          <w:color w:val="604A7B" w:themeColor="accent4" w:themeShade="BF"/>
        </w:rPr>
        <w:t>Project Structure</w:t>
      </w:r>
    </w:p>
    <w:p w14:paraId="1B87F7E0">
      <w:pPr>
        <w:numPr>
          <w:ilvl w:val="0"/>
          <w:numId w:val="7"/>
        </w:numPr>
      </w:pPr>
      <w:r>
        <w:t>Meal (Product Class)</w:t>
      </w:r>
      <w:r>
        <w:br w:type="textWrapping"/>
      </w:r>
      <w:r>
        <w:t>Represents the final object (the meal).</w:t>
      </w:r>
      <w:r>
        <w:br w:type="textWrapping"/>
      </w:r>
      <w:r>
        <w:t>It contains:</w:t>
      </w:r>
      <w:r>
        <w:br w:type="textWrapping"/>
      </w:r>
      <w:r>
        <w:t>- Main Dish</w:t>
      </w:r>
      <w:r>
        <w:br w:type="textWrapping"/>
      </w:r>
      <w:r>
        <w:t>- Drink</w:t>
      </w:r>
      <w:r>
        <w:br w:type="textWrapping"/>
      </w:r>
      <w:r>
        <w:t>- Side</w:t>
      </w:r>
      <w:r>
        <w:br w:type="textWrapping"/>
      </w:r>
      <w:r>
        <w:t>This class is immutable, meaning its values cannot be changed after creation.</w:t>
      </w:r>
      <w:r>
        <w:br w:type="textWrapping"/>
      </w:r>
      <w:r>
        <w:br w:type="textWrapping"/>
      </w:r>
      <w:r>
        <w:t>2. Builder Class</w:t>
      </w:r>
      <w:r>
        <w:br w:type="textWrapping"/>
      </w:r>
      <w:r>
        <w:t>A static inner class inside Meal used to construct the object step by step:</w:t>
      </w:r>
      <w:r>
        <w:br w:type="textWrapping"/>
      </w:r>
      <w:r>
        <w:t>- mainDish()</w:t>
      </w:r>
      <w:r>
        <w:br w:type="textWrapping"/>
      </w:r>
      <w:r>
        <w:t>- drink()</w:t>
      </w:r>
      <w:r>
        <w:br w:type="textWrapping"/>
      </w:r>
      <w:r>
        <w:t>- side()</w:t>
      </w:r>
      <w:r>
        <w:br w:type="textWrapping"/>
      </w:r>
      <w:r>
        <w:t>- build()</w:t>
      </w:r>
      <w:r>
        <w:br w:type="textWrapping"/>
      </w:r>
      <w:r>
        <w:br w:type="textWrapping"/>
      </w:r>
      <w:r>
        <w:t>3. Main Class</w:t>
      </w:r>
      <w:r>
        <w:br w:type="textWrapping"/>
      </w:r>
      <w:r>
        <w:t>Contains the main method where the program is executed and the Meal object is created using the Builder.</w:t>
      </w:r>
    </w:p>
    <w:p w14:paraId="46F38E9F">
      <w:pPr>
        <w:numPr>
          <w:ilvl w:val="0"/>
          <w:numId w:val="0"/>
        </w:numPr>
      </w:pPr>
    </w:p>
    <w:p w14:paraId="2ECDC599">
      <w:pPr>
        <w:numPr>
          <w:ilvl w:val="0"/>
          <w:numId w:val="0"/>
        </w:numPr>
      </w:pPr>
    </w:p>
    <w:p w14:paraId="7F20FC13">
      <w:pPr>
        <w:pStyle w:val="2"/>
        <w:rPr>
          <w:color w:val="604A7B" w:themeColor="accent4" w:themeShade="BF"/>
        </w:rPr>
      </w:pPr>
      <w:r>
        <w:rPr>
          <w:color w:val="604A7B" w:themeColor="accent4" w:themeShade="BF"/>
        </w:rPr>
        <w:t>How It Works</w:t>
      </w:r>
    </w:p>
    <w:p w14:paraId="4B8B59E4">
      <w:r>
        <w:t>A Meal.Builder object is created.</w:t>
      </w:r>
      <w:r>
        <w:br w:type="textWrapping"/>
      </w:r>
      <w:r>
        <w:t>Each property (main dish, drink, side) is set step by step.</w:t>
      </w:r>
      <w:r>
        <w:br w:type="textWrapping"/>
      </w:r>
      <w:r>
        <w:t>The build() method creates the final immutable Meal object.</w:t>
      </w:r>
      <w:r>
        <w:br w:type="textWrapping"/>
      </w:r>
      <w:r>
        <w:t>The showMeal() method displays the result.</w:t>
      </w:r>
    </w:p>
    <w:p w14:paraId="7A378351">
      <w:pPr>
        <w:pStyle w:val="2"/>
        <w:rPr>
          <w:color w:val="604A7B" w:themeColor="accent4" w:themeShade="BF"/>
        </w:rPr>
      </w:pPr>
      <w:r>
        <w:rPr>
          <w:color w:val="604A7B" w:themeColor="accent4" w:themeShade="BF"/>
        </w:rPr>
        <w:t>Example Usage (From This Project)</w:t>
      </w:r>
    </w:p>
    <w:p w14:paraId="26CDA1BC">
      <w:r>
        <w:t>Meal meal = new Meal.Builder()</w:t>
      </w:r>
      <w:bookmarkStart w:id="1" w:name="_GoBack"/>
      <w:bookmarkEnd w:id="1"/>
      <w:r>
        <w:br w:type="textWrapping"/>
      </w:r>
      <w:r>
        <w:t xml:space="preserve">        .mainDish("Burger")</w:t>
      </w:r>
      <w:r>
        <w:br w:type="textWrapping"/>
      </w:r>
      <w:r>
        <w:t xml:space="preserve">        .drink("Cola")</w:t>
      </w:r>
      <w:r>
        <w:br w:type="textWrapping"/>
      </w:r>
      <w:r>
        <w:t xml:space="preserve">        .side("Fries")</w:t>
      </w:r>
      <w:r>
        <w:br w:type="textWrapping"/>
      </w:r>
      <w:r>
        <w:t xml:space="preserve">        .build();</w:t>
      </w:r>
      <w:r>
        <w:br w:type="textWrapping"/>
      </w:r>
      <w:r>
        <w:br w:type="textWrapping"/>
      </w:r>
      <w:r>
        <w:t>meal.showMeal();</w:t>
      </w:r>
    </w:p>
    <w:sectPr>
      <w:pgSz w:w="12240" w:h="15840"/>
      <w:pgMar w:top="720" w:right="720" w:bottom="720" w:left="864" w:header="720" w:footer="720" w:gutter="0"/>
      <w:pgBorders>
        <w:top w:val="dotted" w:color="auto" w:sz="4" w:space="1"/>
        <w:left w:val="dotted" w:color="auto" w:sz="4" w:space="4"/>
        <w:bottom w:val="dotted" w:color="auto" w:sz="4" w:space="1"/>
        <w:right w:val="dotted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DF020">
    <w:pPr>
      <w:pStyle w:val="19"/>
    </w:pPr>
    <w:r>
      <w:pict>
        <v:shape id="PowerPlusWaterMarkObject36191935" o:spid="_x0000_s2049" o:spt="136" type="#_x0000_t136" style="position:absolute;left:0pt;height:89.55pt;width:4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grouping="f" rotation="f" text="f" aspectratio="t"/>
          <v:textpath on="t" fitshape="t" fitpath="t" trim="t" xscale="f" string="CONFIDENTIAL" style="font-family:微软雅黑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61F38A"/>
    <w:multiLevelType w:val="singleLevel"/>
    <w:tmpl w:val="FF61F38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attachedTemplate r:id="rId1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055CBF"/>
    <w:rsid w:val="2552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dwa\AppData\Local\Kingsoft\WPS%20Office\12.2.0.23196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Standard"/>
      <sectRole val="1"/>
    </customSectPr>
  </customSectProps>
  <customShpExts>
    <customShpInfo spid="_x0000_s2049"/>
    <customShpInfo spid="_x0000_s1026"/>
    <customShpInfo spid="_x0000_s1027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fadwa</cp:lastModifiedBy>
  <dcterms:modified xsi:type="dcterms:W3CDTF">2026-04-12T19:36:14Z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FC7B8C8C7FAB40A2A1E02B94F07B5E93_12</vt:lpwstr>
  </property>
</Properties>
</file>